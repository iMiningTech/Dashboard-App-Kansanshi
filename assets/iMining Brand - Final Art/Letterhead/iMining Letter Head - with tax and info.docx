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EEEBE" w14:textId="4F4380F3" w:rsidR="00726162" w:rsidRDefault="00726162" w:rsidP="00726162">
      <w:pPr>
        <w:pStyle w:val="Heading1"/>
        <w:rPr>
          <w:rFonts w:eastAsia="Times New Roman"/>
        </w:rPr>
      </w:pPr>
      <w:bookmarkStart w:id="0" w:name="_GoBack"/>
      <w:bookmarkEnd w:id="0"/>
    </w:p>
    <w:sectPr w:rsidR="00726162" w:rsidSect="00187C35">
      <w:headerReference w:type="default" r:id="rId7"/>
      <w:footerReference w:type="default" r:id="rId8"/>
      <w:pgSz w:w="11900" w:h="16840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222CE0" w14:textId="77777777" w:rsidR="00633025" w:rsidRDefault="00633025" w:rsidP="00187C35">
      <w:pPr>
        <w:spacing w:line="240" w:lineRule="auto"/>
      </w:pPr>
      <w:r>
        <w:separator/>
      </w:r>
    </w:p>
  </w:endnote>
  <w:endnote w:type="continuationSeparator" w:id="0">
    <w:p w14:paraId="243ACB94" w14:textId="77777777" w:rsidR="00633025" w:rsidRDefault="00633025" w:rsidP="00187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Headings CS)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Times New Roman (Body CS)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C87D8" w14:textId="04FEA589" w:rsidR="00187C35" w:rsidRPr="00187C35" w:rsidRDefault="00187C35" w:rsidP="00187C35">
    <w:pPr>
      <w:snapToGrid w:val="0"/>
      <w:spacing w:line="276" w:lineRule="auto"/>
      <w:ind w:right="360"/>
      <w:contextualSpacing/>
      <w:jc w:val="center"/>
      <w:rPr>
        <w:rFonts w:eastAsia="Calibri" w:cs="Times New Roman"/>
        <w:b/>
        <w:noProof/>
        <w:color w:val="102231"/>
        <w:sz w:val="18"/>
        <w:szCs w:val="18"/>
        <w:lang w:val="en-ZA"/>
      </w:rPr>
    </w:pPr>
    <w:r>
      <w:rPr>
        <w:rFonts w:eastAsia="Calibri" w:cs="Times New Roman"/>
        <w:b/>
        <w:noProof/>
        <w:color w:val="102231"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21243B" wp14:editId="4539B45A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1094740" cy="261620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4740" cy="261620"/>
                        <a:chOff x="0" y="0"/>
                        <a:chExt cx="1094740" cy="26162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84480" y="1016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8800" y="1016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43280" y="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Picture 4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E3A417" id="Group 7" o:spid="_x0000_s1026" style="position:absolute;margin-left:0;margin-top:-26.4pt;width:86.2pt;height:20.6pt;z-index:-251652096;mso-position-horizontal:center;mso-position-horizontal-relative:margin" coordsize="10947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2844;top:101;width:251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">
                <v:imagedata r:id="rId5" o:title=""/>
              </v:shape>
              <v:shape id="Picture 2" o:spid="_x0000_s1028" type="#_x0000_t75" style="position:absolute;left:5588;top:101;width:2514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">
                <v:imagedata r:id="rId6" o:title=""/>
              </v:shape>
              <v:shape id="Picture 1" o:spid="_x0000_s1029" type="#_x0000_t75" style="position:absolute;left:8432;width:2515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">
                <v:imagedata r:id="rId7" o:title=""/>
              </v:shape>
              <v:shape id="Picture 4" o:spid="_x0000_s1030" type="#_x0000_t75" style="position:absolute;width:2514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">
                <v:imagedata r:id="rId8" o:title=""/>
              </v:shape>
              <w10:wrap anchorx="margin"/>
            </v:group>
          </w:pict>
        </mc:Fallback>
      </mc:AlternateContent>
    </w:r>
    <w:r w:rsidRPr="00187C35">
      <w:rPr>
        <w:rFonts w:eastAsia="Calibri" w:cs="Times New Roman"/>
        <w:b/>
        <w:noProof/>
        <w:color w:val="102231"/>
        <w:sz w:val="18"/>
        <w:szCs w:val="18"/>
        <w:lang w:val="en-ZA"/>
      </w:rPr>
      <w:t>+2782 907 0408 | +2711 475 7348 | WWW.IMINING.TECH</w:t>
    </w:r>
  </w:p>
  <w:p w14:paraId="3B143E10" w14:textId="39867299" w:rsidR="00187C35" w:rsidRPr="00187C35" w:rsidRDefault="00187C35" w:rsidP="00187C35">
    <w:pPr>
      <w:snapToGrid w:val="0"/>
      <w:spacing w:line="276" w:lineRule="auto"/>
      <w:contextualSpacing/>
      <w:jc w:val="center"/>
      <w:rPr>
        <w:rFonts w:eastAsia="Calibri" w:cs="Times New Roman"/>
        <w:noProof/>
        <w:color w:val="102231"/>
        <w:sz w:val="18"/>
        <w:szCs w:val="18"/>
        <w:lang w:val="en-US"/>
      </w:rPr>
    </w:pPr>
    <w:r w:rsidRPr="00187C35">
      <w:rPr>
        <w:rFonts w:eastAsia="Calibri" w:cs="Times New Roman"/>
        <w:bCs/>
        <w:noProof/>
        <w:color w:val="102231"/>
        <w:sz w:val="18"/>
        <w:szCs w:val="18"/>
        <w:lang w:val="en-US"/>
      </w:rPr>
      <w:t>11 ARGYL</w:t>
    </w:r>
    <w:r w:rsidR="00B03B7A">
      <w:rPr>
        <w:rFonts w:eastAsia="Calibri" w:cs="Times New Roman"/>
        <w:bCs/>
        <w:noProof/>
        <w:color w:val="102231"/>
        <w:sz w:val="18"/>
        <w:szCs w:val="18"/>
        <w:lang w:val="en-US"/>
      </w:rPr>
      <w:t>E</w:t>
    </w:r>
    <w:r w:rsidRPr="00187C35">
      <w:rPr>
        <w:rFonts w:eastAsia="Calibri" w:cs="Times New Roman"/>
        <w:bCs/>
        <w:noProof/>
        <w:color w:val="102231"/>
        <w:sz w:val="18"/>
        <w:szCs w:val="18"/>
        <w:lang w:val="en-US"/>
      </w:rPr>
      <w:t xml:space="preserve"> SQUARE OFFICE PARK, TAMARISK </w:t>
    </w:r>
    <w:r w:rsidR="00B03B7A">
      <w:rPr>
        <w:rFonts w:eastAsia="Calibri" w:cs="Times New Roman"/>
        <w:bCs/>
        <w:noProof/>
        <w:color w:val="102231"/>
        <w:sz w:val="18"/>
        <w:szCs w:val="18"/>
        <w:lang w:val="en-US"/>
      </w:rPr>
      <w:t>PLACE</w:t>
    </w:r>
    <w:r w:rsidRPr="00187C35">
      <w:rPr>
        <w:rFonts w:eastAsia="Calibri" w:cs="Times New Roman"/>
        <w:bCs/>
        <w:noProof/>
        <w:color w:val="102231"/>
        <w:sz w:val="18"/>
        <w:szCs w:val="18"/>
        <w:lang w:val="en-US"/>
      </w:rPr>
      <w:t>, WELTEVREDEN PARK, 1709</w:t>
    </w:r>
  </w:p>
  <w:p w14:paraId="2060CB55" w14:textId="3B3E744C" w:rsidR="00187C35" w:rsidRDefault="00187C35" w:rsidP="00187C35">
    <w:pPr>
      <w:snapToGrid w:val="0"/>
      <w:spacing w:line="276" w:lineRule="auto"/>
      <w:contextualSpacing/>
      <w:jc w:val="center"/>
    </w:pPr>
    <w:r w:rsidRPr="00187C35">
      <w:rPr>
        <w:rFonts w:eastAsia="Calibri" w:cs="Times New Roman"/>
        <w:noProof/>
        <w:color w:val="102231"/>
        <w:sz w:val="18"/>
        <w:szCs w:val="18"/>
        <w:lang w:val="en-ZA"/>
      </w:rPr>
      <w:t xml:space="preserve">VAT REG. NO. </w:t>
    </w:r>
    <w:r w:rsidR="00C05CC4">
      <w:rPr>
        <w:rFonts w:eastAsia="Calibri" w:cs="Times New Roman"/>
        <w:noProof/>
        <w:color w:val="102231"/>
        <w:sz w:val="18"/>
        <w:szCs w:val="18"/>
        <w:lang w:val="en-ZA"/>
      </w:rPr>
      <w:t>4760191520</w:t>
    </w:r>
    <w:r w:rsidR="00C05CC4" w:rsidRPr="00187C35">
      <w:rPr>
        <w:rFonts w:eastAsia="Calibri" w:cs="Times New Roman"/>
        <w:noProof/>
        <w:color w:val="102231"/>
        <w:sz w:val="18"/>
        <w:szCs w:val="18"/>
        <w:lang w:val="en-ZA"/>
      </w:rPr>
      <w:t xml:space="preserve"> </w:t>
    </w:r>
    <w:r w:rsidRPr="00187C35">
      <w:rPr>
        <w:rFonts w:eastAsia="Calibri" w:cs="Times New Roman"/>
        <w:noProof/>
        <w:color w:val="102231"/>
        <w:sz w:val="18"/>
        <w:szCs w:val="18"/>
        <w:lang w:val="en-ZA"/>
      </w:rPr>
      <w:t>| IMINING (PTY)LTD REG. NO.</w:t>
    </w:r>
    <w:r w:rsidR="00C05CC4">
      <w:rPr>
        <w:rFonts w:eastAsia="Calibri" w:cs="Times New Roman"/>
        <w:noProof/>
        <w:color w:val="102231"/>
        <w:sz w:val="18"/>
        <w:szCs w:val="18"/>
        <w:lang w:val="en-ZA"/>
      </w:rPr>
      <w:t xml:space="preserve"> 2000/028125/07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6D44B6" w14:textId="77777777" w:rsidR="00633025" w:rsidRDefault="00633025" w:rsidP="00187C35">
      <w:pPr>
        <w:spacing w:line="240" w:lineRule="auto"/>
      </w:pPr>
      <w:r>
        <w:separator/>
      </w:r>
    </w:p>
  </w:footnote>
  <w:footnote w:type="continuationSeparator" w:id="0">
    <w:p w14:paraId="58046AB4" w14:textId="77777777" w:rsidR="00633025" w:rsidRDefault="00633025" w:rsidP="00187C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7B599" w14:textId="1F1E149A" w:rsidR="00187C35" w:rsidRDefault="00187C35">
    <w:pPr>
      <w:pStyle w:val="Header"/>
    </w:pPr>
    <w:bookmarkStart w:id="1" w:name="_Toc515366180"/>
    <w:bookmarkStart w:id="2" w:name="_Toc515367065"/>
    <w:r w:rsidRPr="004A5B19">
      <w:rPr>
        <w:noProof/>
        <w:lang w:val="en-US"/>
      </w:rPr>
      <w:drawing>
        <wp:anchor distT="0" distB="0" distL="114300" distR="114300" simplePos="0" relativeHeight="251653120" behindDoc="1" locked="0" layoutInCell="1" allowOverlap="1" wp14:anchorId="6009220C" wp14:editId="0C1D8B0B">
          <wp:simplePos x="0" y="0"/>
          <wp:positionH relativeFrom="margin">
            <wp:align>center</wp:align>
          </wp:positionH>
          <wp:positionV relativeFrom="paragraph">
            <wp:posOffset>-10160</wp:posOffset>
          </wp:positionV>
          <wp:extent cx="2901315" cy="1079500"/>
          <wp:effectExtent l="0" t="0" r="0" b="12700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_iMining_logo-0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487" b="15311"/>
                  <a:stretch/>
                </pic:blipFill>
                <pic:spPr bwMode="auto">
                  <a:xfrm>
                    <a:off x="0" y="0"/>
                    <a:ext cx="2901315" cy="1079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E28D9"/>
    <w:multiLevelType w:val="hybridMultilevel"/>
    <w:tmpl w:val="8B9C74FC"/>
    <w:lvl w:ilvl="0" w:tplc="B8787290"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CA5BC7"/>
    <w:multiLevelType w:val="hybridMultilevel"/>
    <w:tmpl w:val="38767CC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7FA5FA1"/>
    <w:multiLevelType w:val="hybridMultilevel"/>
    <w:tmpl w:val="F9EC7DAC"/>
    <w:lvl w:ilvl="0" w:tplc="B8787290"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E5D37"/>
    <w:multiLevelType w:val="hybridMultilevel"/>
    <w:tmpl w:val="88A6E74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BA"/>
    <w:rsid w:val="00086ADC"/>
    <w:rsid w:val="00090F45"/>
    <w:rsid w:val="000C0831"/>
    <w:rsid w:val="001040DD"/>
    <w:rsid w:val="0014141C"/>
    <w:rsid w:val="00174E24"/>
    <w:rsid w:val="00187C35"/>
    <w:rsid w:val="001B2431"/>
    <w:rsid w:val="00202B3B"/>
    <w:rsid w:val="002B0292"/>
    <w:rsid w:val="002F14AF"/>
    <w:rsid w:val="003130A0"/>
    <w:rsid w:val="003756E5"/>
    <w:rsid w:val="003D7F3A"/>
    <w:rsid w:val="00472AF6"/>
    <w:rsid w:val="00495423"/>
    <w:rsid w:val="00527869"/>
    <w:rsid w:val="005C5277"/>
    <w:rsid w:val="005D70A3"/>
    <w:rsid w:val="00606294"/>
    <w:rsid w:val="00633025"/>
    <w:rsid w:val="00721F3C"/>
    <w:rsid w:val="00726162"/>
    <w:rsid w:val="008A1C82"/>
    <w:rsid w:val="008B776B"/>
    <w:rsid w:val="00951945"/>
    <w:rsid w:val="009526B3"/>
    <w:rsid w:val="009862DB"/>
    <w:rsid w:val="009B169D"/>
    <w:rsid w:val="009D1718"/>
    <w:rsid w:val="00AA2961"/>
    <w:rsid w:val="00B0303E"/>
    <w:rsid w:val="00B03B7A"/>
    <w:rsid w:val="00B34A94"/>
    <w:rsid w:val="00B44852"/>
    <w:rsid w:val="00BA5D07"/>
    <w:rsid w:val="00BE3403"/>
    <w:rsid w:val="00BE46B8"/>
    <w:rsid w:val="00C05CC4"/>
    <w:rsid w:val="00CB22BA"/>
    <w:rsid w:val="00D01A0B"/>
    <w:rsid w:val="00D11E09"/>
    <w:rsid w:val="00DB40FA"/>
    <w:rsid w:val="00E0096F"/>
    <w:rsid w:val="00E86E83"/>
    <w:rsid w:val="00E910C9"/>
    <w:rsid w:val="00EC7A4C"/>
    <w:rsid w:val="00F23E39"/>
    <w:rsid w:val="00F877E5"/>
    <w:rsid w:val="00FC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79D9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6162"/>
    <w:pPr>
      <w:spacing w:line="260" w:lineRule="exact"/>
    </w:pPr>
    <w:rPr>
      <w:rFonts w:ascii="Trebuchet MS" w:hAnsi="Trebuchet MS"/>
      <w:color w:val="262626" w:themeColor="text1" w:themeTint="D9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162"/>
    <w:pPr>
      <w:keepNext/>
      <w:keepLines/>
      <w:snapToGrid w:val="0"/>
      <w:spacing w:line="240" w:lineRule="auto"/>
      <w:contextualSpacing/>
      <w:outlineLvl w:val="0"/>
    </w:pPr>
    <w:rPr>
      <w:rFonts w:eastAsiaTheme="majorEastAsia" w:cs="Times New Roman (Headings CS)"/>
      <w:b/>
      <w:caps/>
      <w:color w:val="102231"/>
      <w:spacing w:val="20"/>
      <w:sz w:val="36"/>
      <w:szCs w:val="32"/>
      <w:lang w:val="en-ZA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C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C3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7C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C35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26162"/>
    <w:rPr>
      <w:rFonts w:ascii="Trebuchet MS" w:eastAsiaTheme="majorEastAsia" w:hAnsi="Trebuchet MS" w:cs="Times New Roman (Headings CS)"/>
      <w:b/>
      <w:caps/>
      <w:color w:val="102231"/>
      <w:spacing w:val="20"/>
      <w:sz w:val="36"/>
      <w:szCs w:val="32"/>
      <w:lang w:val="en-ZA"/>
      <w14:ligatures w14:val="standard"/>
    </w:rPr>
  </w:style>
  <w:style w:type="paragraph" w:customStyle="1" w:styleId="SUBHEADING">
    <w:name w:val="SUBHEADING"/>
    <w:basedOn w:val="Normal"/>
    <w:qFormat/>
    <w:rsid w:val="00527869"/>
    <w:pPr>
      <w:snapToGrid w:val="0"/>
      <w:contextualSpacing/>
    </w:pPr>
    <w:rPr>
      <w:rFonts w:cs="Times New Roman (Body CS)"/>
      <w:caps/>
      <w:noProof/>
      <w:color w:val="EB8B2D"/>
      <w:spacing w:val="20"/>
      <w:lang w:val="en-ZA"/>
    </w:rPr>
  </w:style>
  <w:style w:type="character" w:styleId="CommentReference">
    <w:name w:val="annotation reference"/>
    <w:basedOn w:val="DefaultParagraphFont"/>
    <w:uiPriority w:val="99"/>
    <w:semiHidden/>
    <w:unhideWhenUsed/>
    <w:rsid w:val="00B44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4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852"/>
    <w:rPr>
      <w:rFonts w:ascii="Trebuchet MS" w:hAnsi="Trebuchet MS"/>
      <w:color w:val="262626" w:themeColor="text1" w:themeTint="D9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852"/>
    <w:rPr>
      <w:rFonts w:ascii="Trebuchet MS" w:hAnsi="Trebuchet MS"/>
      <w:b/>
      <w:bCs/>
      <w:color w:val="262626" w:themeColor="text1" w:themeTint="D9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85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852"/>
    <w:rPr>
      <w:rFonts w:ascii="Segoe UI" w:hAnsi="Segoe UI" w:cs="Segoe UI"/>
      <w:color w:val="262626" w:themeColor="text1" w:themeTint="D9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375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5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4.png"/><Relationship Id="rId7" Type="http://schemas.openxmlformats.org/officeDocument/2006/relationships/image" Target="media/image12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Watson</dc:creator>
  <cp:keywords/>
  <dc:description/>
  <cp:lastModifiedBy>Selwyn Pearton</cp:lastModifiedBy>
  <cp:revision>19</cp:revision>
  <cp:lastPrinted>2018-05-31T16:27:00Z</cp:lastPrinted>
  <dcterms:created xsi:type="dcterms:W3CDTF">2018-05-31T16:31:00Z</dcterms:created>
  <dcterms:modified xsi:type="dcterms:W3CDTF">2018-07-16T13:24:00Z</dcterms:modified>
</cp:coreProperties>
</file>